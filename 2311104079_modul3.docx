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8315BA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64"/>
          <w:szCs w:val="64"/>
        </w:rPr>
        <w:t>Pradana Argo Pangestu - 2311104079
</w:t>
      </w:r>
    </w:p>
    <w:p w14:paraId="25B9567E">
      <w:pPr>
        <w:numPr>
          <w:ilvl w:val="0"/>
          <w:numId w:val="1"/>
        </w:num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Langkah-langkah:</w:t>
      </w:r>
      <w:r>
        <w:rPr>
          <w:rFonts w:ascii="Canva Sans" w:hAnsi="Canva Sans" w:eastAsia="Canva Sans" w:cs="Canva Sans"/>
          <w:color w:val="000000"/>
          <w:sz w:val="21"/>
          <w:szCs w:val="21"/>
        </w:rPr>
        <w:t>
</w:t>
      </w:r>
    </w:p>
    <w:p w14:paraId="5C7E5CAF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>Buka IDE seperti Visual Studio.
</w:t>
      </w:r>
    </w:p>
    <w:p w14:paraId="72CF8441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Pilih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"Create a new project"</w:t>
      </w:r>
      <w:r>
        <w:rPr>
          <w:rFonts w:ascii="Canva Sans" w:hAnsi="Canva Sans" w:eastAsia="Canva Sans" w:cs="Canva Sans"/>
          <w:color w:val="000000"/>
          <w:sz w:val="21"/>
          <w:szCs w:val="21"/>
        </w:rPr>
        <w:t>.
</w:t>
      </w:r>
    </w:p>
    <w:p w14:paraId="194D2674">
      <w:pPr>
        <w:numPr>
          <w:numId w:val="0"/>
        </w:numPr>
        <w:spacing w:before="0" w:after="0" w:line="336" w:lineRule="auto"/>
        <w:ind w:left="40" w:leftChars="0"/>
        <w:jc w:val="left"/>
      </w:pPr>
      <w:r>
        <w:drawing>
          <wp:inline distT="0" distB="0" distL="114300" distR="114300">
            <wp:extent cx="5272405" cy="965200"/>
            <wp:effectExtent l="0" t="0" r="635" b="1016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B952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Pilih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"Console App"</w:t>
      </w:r>
      <w:r>
        <w:rPr>
          <w:rFonts w:ascii="Canva Sans" w:hAnsi="Canva Sans" w:eastAsia="Canva Sans" w:cs="Canva Sans"/>
          <w:color w:val="000000"/>
          <w:sz w:val="21"/>
          <w:szCs w:val="21"/>
        </w:rPr>
        <w:t>.
</w:t>
      </w:r>
    </w:p>
    <w:p w14:paraId="76690619">
      <w:pPr>
        <w:numPr>
          <w:numId w:val="0"/>
        </w:numPr>
        <w:spacing w:before="0" w:after="0" w:line="336" w:lineRule="auto"/>
        <w:ind w:left="40" w:leftChars="0"/>
        <w:jc w:val="left"/>
      </w:pPr>
    </w:p>
    <w:p w14:paraId="68CB9CD1">
      <w:pPr>
        <w:numPr>
          <w:numId w:val="0"/>
        </w:numPr>
        <w:spacing w:before="0" w:after="0" w:line="336" w:lineRule="auto"/>
        <w:ind w:left="40" w:leftChars="0"/>
        <w:jc w:val="left"/>
      </w:pPr>
      <w:r>
        <w:drawing>
          <wp:inline distT="0" distB="0" distL="114300" distR="114300">
            <wp:extent cx="5272405" cy="134239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b="731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5FC3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Beri nama project dengan format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tpmodul3_NIM</w:t>
      </w: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 (ganti NIM dengan NIM Anda).
</w:t>
      </w:r>
    </w:p>
    <w:p w14:paraId="5A7C4C56">
      <w:pPr>
        <w:numPr>
          <w:numId w:val="0"/>
        </w:numPr>
        <w:spacing w:before="0" w:after="0" w:line="336" w:lineRule="auto"/>
        <w:ind w:left="40" w:leftChars="0"/>
        <w:jc w:val="left"/>
      </w:pPr>
      <w:r>
        <w:drawing>
          <wp:inline distT="0" distB="0" distL="114300" distR="114300">
            <wp:extent cx="5271770" cy="1541780"/>
            <wp:effectExtent l="0" t="0" r="1270" b="1270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82BE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Klik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Create</w:t>
      </w: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 untuk membuat project.
</w:t>
      </w:r>
    </w:p>
    <w:p w14:paraId="62CEA31C">
      <w:pPr>
        <w:numPr>
          <w:numId w:val="0"/>
        </w:numPr>
        <w:spacing w:before="0" w:after="0" w:line="336" w:lineRule="auto"/>
        <w:ind w:left="40" w:leftChars="0"/>
        <w:jc w:val="left"/>
      </w:pPr>
      <w:r>
        <w:drawing>
          <wp:inline distT="0" distB="0" distL="114300" distR="114300">
            <wp:extent cx="2600325" cy="819150"/>
            <wp:effectExtent l="0" t="0" r="5715" b="381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21DF">
      <w:pPr>
        <w:spacing w:before="120" w:after="120" w:line="360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28"/>
          <w:szCs w:val="28"/>
        </w:rPr>
        <w:t>2. MELAKUKAN GIT COMMIT PADA PROJECT YANG DIBUAT</w:t>
      </w:r>
      <w:r>
        <w:rPr>
          <w:rFonts w:ascii="Canva Sans" w:hAnsi="Canva Sans" w:eastAsia="Canva Sans" w:cs="Canva Sans"/>
          <w:color w:val="000000"/>
          <w:sz w:val="28"/>
          <w:szCs w:val="28"/>
        </w:rPr>
        <w:t>
</w:t>
      </w:r>
    </w:p>
    <w:p w14:paraId="172B7C3F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Langkah-langkah:</w:t>
      </w:r>
      <w:r>
        <w:rPr>
          <w:rFonts w:ascii="Canva Sans" w:hAnsi="Canva Sans" w:eastAsia="Canva Sans" w:cs="Canva Sans"/>
          <w:color w:val="000000"/>
          <w:sz w:val="21"/>
          <w:szCs w:val="21"/>
        </w:rPr>
        <w:t>
</w:t>
      </w:r>
    </w:p>
    <w:p w14:paraId="7A1C7A0F">
      <w:pPr>
        <w:numPr>
          <w:ilvl w:val="0"/>
          <w:numId w:val="3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>Buat repository baru di GitHub:
</w:t>
      </w:r>
    </w:p>
    <w:p w14:paraId="14A8C6BD">
      <w:pPr>
        <w:numPr>
          <w:ilvl w:val="1"/>
          <w:numId w:val="4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>Buka</w:t>
      </w:r>
      <w:r>
        <w:rPr>
          <w:rFonts w:hint="default" w:ascii="Canva Sans" w:hAnsi="Canva Sans" w:eastAsia="Canva Sans" w:cs="Canva Sans"/>
          <w:color w:val="000000"/>
          <w:sz w:val="21"/>
          <w:szCs w:val="21"/>
          <w:lang w:val="en-US"/>
        </w:rPr>
        <w:t xml:space="preserve"> Github</w:t>
      </w:r>
      <w:r>
        <w:rPr>
          <w:rFonts w:ascii="Canva Sans" w:hAnsi="Canva Sans" w:eastAsia="Canva Sans" w:cs="Canva Sans"/>
          <w:color w:val="000000"/>
          <w:sz w:val="21"/>
          <w:szCs w:val="21"/>
        </w:rPr>
        <w:t>.
</w:t>
      </w:r>
    </w:p>
    <w:p w14:paraId="58471105">
      <w:pPr>
        <w:numPr>
          <w:ilvl w:val="1"/>
          <w:numId w:val="4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Klik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New</w:t>
      </w: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 untuk membuat repository baru.
</w:t>
      </w:r>
    </w:p>
    <w:p w14:paraId="1A2E7983">
      <w:pPr>
        <w:numPr>
          <w:ilvl w:val="1"/>
          <w:numId w:val="4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>Beri nama repository sesuai keinginan.
</w:t>
      </w:r>
    </w:p>
    <w:p w14:paraId="2D4C82E9">
      <w:pPr>
        <w:numPr>
          <w:ilvl w:val="1"/>
          <w:numId w:val="4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Pastikan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"Initialize this repository with a README"</w:t>
      </w: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 tidak dicentang.
</w:t>
      </w:r>
    </w:p>
    <w:p w14:paraId="13B5E7B2">
      <w:pPr>
        <w:numPr>
          <w:ilvl w:val="1"/>
          <w:numId w:val="4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Klik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Create repository</w:t>
      </w:r>
      <w:r>
        <w:rPr>
          <w:rFonts w:ascii="Canva Sans" w:hAnsi="Canva Sans" w:eastAsia="Canva Sans" w:cs="Canva Sans"/>
          <w:color w:val="000000"/>
          <w:sz w:val="21"/>
          <w:szCs w:val="21"/>
        </w:rPr>
        <w:t>.
</w:t>
      </w:r>
    </w:p>
    <w:p w14:paraId="261BCC0B">
      <w:pPr>
        <w:numPr>
          <w:ilvl w:val="0"/>
          <w:numId w:val="5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>Inisialisasi Git di folder project:
</w:t>
      </w:r>
    </w:p>
    <w:p w14:paraId="21B98D63">
      <w:pPr>
        <w:numPr>
          <w:ilvl w:val="1"/>
          <w:numId w:val="6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>Buka terminal atau command prompt di folder project.
</w:t>
      </w:r>
    </w:p>
    <w:p w14:paraId="36FB1B8F"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 w:firstLine="500" w:firstLineChars="0"/>
      </w:pPr>
      <w:r>
        <w:t>git init</w:t>
      </w:r>
    </w:p>
    <w:p w14:paraId="472DD51C"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 w:firstLine="500" w:firstLineChars="0"/>
      </w:pPr>
      <w:r>
        <w:t>git add README.md</w:t>
      </w:r>
    </w:p>
    <w:p w14:paraId="5A549557"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 w:firstLine="500" w:firstLineChars="0"/>
      </w:pPr>
      <w:r>
        <w:t>git commit -m "first commit"</w:t>
      </w:r>
    </w:p>
    <w:p w14:paraId="6CC71BE7"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 w:firstLine="500" w:firstLineChars="0"/>
      </w:pPr>
      <w:r>
        <w:t>git branch -M main</w:t>
      </w:r>
    </w:p>
    <w:p w14:paraId="2D6EF901"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 w:firstLine="500" w:firstLineChars="0"/>
      </w:pPr>
      <w:r>
        <w:t>git remote add origin https://github.com/Pradana123/</w:t>
      </w:r>
      <w:r>
        <w:rPr>
          <w:rFonts w:hint="default"/>
          <w:lang w:val="en-US"/>
        </w:rPr>
        <w:t>tpmodul3_2311104079</w:t>
      </w:r>
      <w:r>
        <w:t>.git</w:t>
      </w:r>
    </w:p>
    <w:p w14:paraId="28D166D2"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 w:firstLine="500" w:firstLineChars="0"/>
      </w:pPr>
      <w:r>
        <w:t>git push -u origin main</w:t>
      </w:r>
    </w:p>
    <w:p w14:paraId="159FF1BE">
      <w:pPr>
        <w:numPr>
          <w:numId w:val="0"/>
        </w:numPr>
        <w:spacing w:before="0" w:after="0" w:line="336" w:lineRule="auto"/>
        <w:ind w:left="440" w:leftChars="0"/>
        <w:jc w:val="left"/>
      </w:pPr>
    </w:p>
    <w:p w14:paraId="70CCC2CE">
      <w:pPr>
        <w:spacing w:before="120" w:after="120" w:line="360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28"/>
          <w:szCs w:val="28"/>
        </w:rPr>
        <w:t>3. MENAMBAHKAN KODE DENGAN TEKNIK TABLE-DRIVEN</w:t>
      </w:r>
      <w:r>
        <w:rPr>
          <w:rFonts w:ascii="Canva Sans" w:hAnsi="Canva Sans" w:eastAsia="Canva Sans" w:cs="Canva Sans"/>
          <w:color w:val="000000"/>
          <w:sz w:val="28"/>
          <w:szCs w:val="28"/>
        </w:rPr>
        <w:t>
</w:t>
      </w:r>
    </w:p>
    <w:p w14:paraId="3D176B6C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Langkah-langkah:</w:t>
      </w:r>
      <w:r>
        <w:rPr>
          <w:rFonts w:ascii="Canva Sans" w:hAnsi="Canva Sans" w:eastAsia="Canva Sans" w:cs="Canva Sans"/>
          <w:color w:val="000000"/>
          <w:sz w:val="21"/>
          <w:szCs w:val="21"/>
        </w:rPr>
        <w:t>
</w:t>
      </w:r>
    </w:p>
    <w:p w14:paraId="69EB5224">
      <w:pPr>
        <w:numPr>
          <w:ilvl w:val="0"/>
          <w:numId w:val="7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Buat class baru dengan nama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KodePos</w:t>
      </w:r>
      <w:r>
        <w:rPr>
          <w:rFonts w:ascii="Canva Sans" w:hAnsi="Canva Sans" w:eastAsia="Canva Sans" w:cs="Canva Sans"/>
          <w:color w:val="000000"/>
          <w:sz w:val="21"/>
          <w:szCs w:val="21"/>
        </w:rPr>
        <w:t>.
</w:t>
      </w:r>
    </w:p>
    <w:p w14:paraId="23CC1C42">
      <w:pPr>
        <w:numPr>
          <w:ilvl w:val="0"/>
          <w:numId w:val="7"/>
        </w:numPr>
        <w:spacing w:before="0" w:after="0" w:line="336" w:lineRule="auto"/>
        <w:jc w:val="left"/>
      </w:pPr>
      <w:r>
        <w:rPr>
          <w:rFonts w:ascii="Canva Sans" w:hAnsi="Canva Sans" w:eastAsia="Canva Sans" w:cs="Canva Sans"/>
          <w:color w:val="000000"/>
          <w:sz w:val="21"/>
          <w:szCs w:val="21"/>
        </w:rPr>
        <w:t xml:space="preserve">Tambahkan method </w:t>
      </w:r>
      <w:r>
        <w:rPr>
          <w:rFonts w:ascii="Canva Sans Bold" w:hAnsi="Canva Sans Bold" w:eastAsia="Canva Sans Bold" w:cs="Canva Sans Bold"/>
          <w:b/>
          <w:bCs/>
          <w:color w:val="000000"/>
          <w:sz w:val="21"/>
          <w:szCs w:val="21"/>
        </w:rPr>
        <w:t>getKodePos</w:t>
      </w:r>
      <w:r>
        <w:rPr>
          <w:rFonts w:ascii="Arimo" w:hAnsi="Arimo" w:eastAsia="Arimo" w:cs="Arimo"/>
          <w:color w:val="000000"/>
          <w:sz w:val="21"/>
          <w:szCs w:val="21"/>
        </w:rPr>
        <w:t xml:space="preserve"> yang mengembalikan kode pos berdasarkan tabel yang diberikan 
</w:t>
      </w:r>
    </w:p>
    <w:p w14:paraId="2FAAAD2D">
      <w:pPr>
        <w:spacing w:before="120" w:after="120" w:line="336" w:lineRule="auto"/>
        <w:ind w:left="0" w:firstLine="0"/>
        <w:jc w:val="left"/>
      </w:pPr>
      <w:r>
        <w:drawing>
          <wp:inline distT="0" distB="0" distL="114300" distR="114300">
            <wp:extent cx="5266055" cy="2558415"/>
            <wp:effectExtent l="0" t="0" r="6985" b="190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85BC">
      <w:pPr>
        <w:spacing w:before="120" w:after="120" w:line="336" w:lineRule="auto"/>
        <w:ind w:left="0" w:firstLine="0"/>
        <w:jc w:val="left"/>
      </w:pPr>
      <w:r>
        <w:br w:type="page"/>
      </w:r>
      <w:r>
        <w:drawing>
          <wp:inline distT="0" distB="0" distL="114300" distR="114300">
            <wp:extent cx="5266690" cy="2620010"/>
            <wp:effectExtent l="0" t="0" r="6350" b="127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763E">
      <w:pPr>
        <w:spacing w:before="120" w:after="120" w:line="336" w:lineRule="auto"/>
        <w:ind w:left="0" w:firstLine="0"/>
        <w:jc w:val="left"/>
      </w:pPr>
      <w:r>
        <w:rPr>
          <w:rFonts w:ascii="Arimo" w:hAnsi="Arimo" w:eastAsia="Arimo" w:cs="Arimo"/>
          <w:color w:val="000000"/>
          <w:sz w:val="21"/>
          <w:szCs w:val="21"/>
        </w:rPr>
        <w:t>4. MELAKUKAN COMMIT KEDUA</w:t>
      </w:r>
      <w:r>
        <w:rPr>
          <w:rFonts w:ascii="Arimo" w:hAnsi="Arimo" w:eastAsia="Arimo" w:cs="Arimo"/>
          <w:color w:val="000000"/>
          <w:sz w:val="24"/>
          <w:szCs w:val="24"/>
        </w:rPr>
        <w:t>
</w:t>
      </w:r>
    </w:p>
    <w:p w14:paraId="254E39AA">
      <w:pPr>
        <w:spacing w:before="120" w:after="120" w:line="336" w:lineRule="auto"/>
        <w:ind w:left="0" w:firstLine="0"/>
        <w:jc w:val="left"/>
      </w:pPr>
      <w:r>
        <w:rPr>
          <w:rFonts w:ascii="Arimo" w:hAnsi="Arimo" w:eastAsia="Arimo" w:cs="Arimo"/>
          <w:color w:val="000000"/>
          <w:sz w:val="21"/>
          <w:szCs w:val="21"/>
        </w:rPr>
        <w:t>Langkah-langkah:
</w:t>
      </w:r>
    </w:p>
    <w:p w14:paraId="056F2D76">
      <w:pPr>
        <w:spacing w:before="120" w:after="120" w:line="336" w:lineRule="auto"/>
        <w:ind w:left="0" w:firstLine="0"/>
        <w:jc w:val="left"/>
      </w:pPr>
      <w:r>
        <w:rPr>
          <w:rFonts w:ascii="Arimo" w:hAnsi="Arimo" w:eastAsia="Arimo" w:cs="Arimo"/>
          <w:color w:val="000000"/>
          <w:sz w:val="21"/>
          <w:szCs w:val="21"/>
        </w:rPr>
        <w:t>git add .</w:t>
      </w:r>
      <w:r>
        <w:rPr>
          <w:rFonts w:ascii="Arimo" w:hAnsi="Arimo" w:eastAsia="Arimo" w:cs="Arimo"/>
          <w:color w:val="000000"/>
          <w:sz w:val="24"/>
          <w:szCs w:val="24"/>
        </w:rPr>
        <w:t>
</w:t>
      </w:r>
    </w:p>
    <w:p w14:paraId="14F8A1F8">
      <w:pPr>
        <w:spacing w:before="120" w:after="120" w:line="336" w:lineRule="auto"/>
        <w:ind w:left="0" w:firstLine="0"/>
        <w:jc w:val="left"/>
        <w:rPr>
          <w:rFonts w:ascii="Arimo" w:hAnsi="Arimo" w:eastAsia="Arimo" w:cs="Arimo"/>
          <w:color w:val="000000"/>
          <w:sz w:val="21"/>
          <w:szCs w:val="21"/>
        </w:rPr>
      </w:pPr>
      <w:r>
        <w:rPr>
          <w:rFonts w:ascii="Arimo" w:hAnsi="Arimo" w:eastAsia="Arimo" w:cs="Arimo"/>
          <w:color w:val="000000"/>
          <w:sz w:val="21"/>
          <w:szCs w:val="21"/>
        </w:rPr>
        <w:t>git commit</w:t>
      </w:r>
    </w:p>
    <w:p w14:paraId="2BD6C527">
      <w:pPr>
        <w:spacing w:before="120" w:after="120" w:line="336" w:lineRule="auto"/>
        <w:ind w:left="0" w:firstLine="0"/>
        <w:jc w:val="left"/>
      </w:pPr>
      <w:r>
        <w:rPr>
          <w:rFonts w:ascii="Arimo" w:hAnsi="Arimo" w:eastAsia="Arimo" w:cs="Arimo"/>
          <w:color w:val="000000"/>
          <w:sz w:val="21"/>
          <w:szCs w:val="21"/>
        </w:rPr>
        <w:t>git push</w:t>
      </w:r>
    </w:p>
    <w:p w14:paraId="5415A2BF">
      <w:pPr>
        <w:spacing w:before="120" w:after="120" w:line="336" w:lineRule="auto"/>
        <w:ind w:left="0" w:firstLine="0"/>
        <w:jc w:val="left"/>
      </w:pPr>
      <w:r>
        <w:rPr>
          <w:rFonts w:ascii="Arimo" w:hAnsi="Arimo" w:eastAsia="Arimo" w:cs="Arimo"/>
          <w:color w:val="000000"/>
          <w:sz w:val="21"/>
          <w:szCs w:val="21"/>
        </w:rPr>
        <w:t>5. MENAMBAHKAN KODE DENGAN TEKNIK STATE-BASED CONSTRUCTION</w:t>
      </w:r>
      <w:r>
        <w:rPr>
          <w:rFonts w:ascii="Arimo" w:hAnsi="Arimo" w:eastAsia="Arimo" w:cs="Arimo"/>
          <w:color w:val="000000"/>
          <w:sz w:val="24"/>
          <w:szCs w:val="24"/>
        </w:rPr>
        <w:t>
</w:t>
      </w:r>
    </w:p>
    <w:p w14:paraId="0527CECC">
      <w:pPr>
        <w:spacing w:before="120" w:after="120" w:line="336" w:lineRule="auto"/>
        <w:ind w:left="0" w:firstLine="0"/>
        <w:jc w:val="left"/>
        <w:rPr>
          <w:rFonts w:ascii="Arimo" w:hAnsi="Arimo" w:eastAsia="Arimo" w:cs="Arimo"/>
          <w:color w:val="000000"/>
          <w:sz w:val="21"/>
          <w:szCs w:val="21"/>
        </w:rPr>
      </w:pPr>
      <w:r>
        <w:rPr>
          <w:rFonts w:ascii="Arimo" w:hAnsi="Arimo" w:eastAsia="Arimo" w:cs="Arimo"/>
          <w:color w:val="000000"/>
          <w:sz w:val="21"/>
          <w:szCs w:val="21"/>
        </w:rPr>
        <w:t>Langkah-langkah:
</w:t>
      </w:r>
    </w:p>
    <w:p w14:paraId="3838F85D">
      <w:pPr>
        <w:spacing w:before="120" w:after="120" w:line="336" w:lineRule="auto"/>
        <w:ind w:left="0" w:firstLine="0"/>
        <w:jc w:val="left"/>
      </w:pPr>
      <w:r>
        <w:drawing>
          <wp:inline distT="0" distB="0" distL="114300" distR="114300">
            <wp:extent cx="5270500" cy="2617470"/>
            <wp:effectExtent l="0" t="0" r="2540" b="381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6C75">
      <w:pPr>
        <w:spacing w:before="120" w:after="120" w:line="336" w:lineRule="auto"/>
        <w:ind w:left="0" w:firstLine="0"/>
        <w:jc w:val="left"/>
      </w:pPr>
      <w:r>
        <w:drawing>
          <wp:inline distT="0" distB="0" distL="114300" distR="114300">
            <wp:extent cx="5271770" cy="3862705"/>
            <wp:effectExtent l="0" t="0" r="1270" b="825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B72E">
      <w:pPr>
        <w:spacing w:before="120" w:after="120" w:line="360" w:lineRule="auto"/>
        <w:ind w:left="0" w:firstLine="0"/>
        <w:jc w:val="left"/>
      </w:pPr>
      <w:r>
        <w:rPr>
          <w:rFonts w:ascii="Arimo Bold" w:hAnsi="Arimo Bold" w:eastAsia="Arimo Bold" w:cs="Arimo Bold"/>
          <w:b/>
          <w:bCs/>
          <w:color w:val="404040"/>
          <w:sz w:val="28"/>
          <w:szCs w:val="28"/>
        </w:rPr>
        <w:t>6. MELAKUKAN COMMIT AKHIR</w:t>
      </w:r>
      <w:r>
        <w:rPr>
          <w:rFonts w:ascii="Arimo" w:hAnsi="Arimo" w:eastAsia="Arimo" w:cs="Arimo"/>
          <w:color w:val="404040"/>
          <w:sz w:val="28"/>
          <w:szCs w:val="28"/>
        </w:rPr>
        <w:t>
</w:t>
      </w:r>
    </w:p>
    <w:p w14:paraId="0EA5F932">
      <w:pPr>
        <w:spacing w:before="120" w:after="120" w:line="336" w:lineRule="auto"/>
        <w:ind w:left="0" w:firstLine="0"/>
        <w:jc w:val="left"/>
      </w:pPr>
      <w:r>
        <w:rPr>
          <w:rFonts w:ascii="Arimo Bold" w:hAnsi="Arimo Bold" w:eastAsia="Arimo Bold" w:cs="Arimo Bold"/>
          <w:b/>
          <w:bCs/>
          <w:color w:val="404040"/>
          <w:sz w:val="24"/>
          <w:szCs w:val="24"/>
        </w:rPr>
        <w:t>Langkah-langkah:</w:t>
      </w:r>
      <w:r>
        <w:rPr>
          <w:rFonts w:ascii="Arimo" w:hAnsi="Arimo" w:eastAsia="Arimo" w:cs="Arimo"/>
          <w:color w:val="404040"/>
          <w:sz w:val="24"/>
          <w:szCs w:val="24"/>
        </w:rPr>
        <w:t>
</w:t>
      </w:r>
    </w:p>
    <w:p w14:paraId="2ED8A97B">
      <w:pPr>
        <w:spacing w:before="120" w:after="120" w:line="336" w:lineRule="auto"/>
        <w:ind w:left="0" w:firstLine="0"/>
        <w:jc w:val="left"/>
      </w:pPr>
      <w:r>
        <w:rPr>
          <w:rFonts w:ascii="Arimo" w:hAnsi="Arimo" w:eastAsia="Arimo" w:cs="Arimo"/>
          <w:color w:val="000000"/>
          <w:sz w:val="21"/>
          <w:szCs w:val="21"/>
        </w:rPr>
        <w:t>git add .</w:t>
      </w:r>
      <w:r>
        <w:rPr>
          <w:rFonts w:ascii="Arimo" w:hAnsi="Arimo" w:eastAsia="Arimo" w:cs="Arimo"/>
          <w:color w:val="000000"/>
          <w:sz w:val="24"/>
          <w:szCs w:val="24"/>
        </w:rPr>
        <w:t>
</w:t>
      </w:r>
    </w:p>
    <w:p w14:paraId="0C8F76FF">
      <w:pPr>
        <w:spacing w:before="120" w:after="120" w:line="336" w:lineRule="auto"/>
        <w:ind w:left="0" w:firstLine="0"/>
        <w:jc w:val="left"/>
        <w:rPr>
          <w:rFonts w:ascii="Arimo" w:hAnsi="Arimo" w:eastAsia="Arimo" w:cs="Arimo"/>
          <w:color w:val="000000"/>
          <w:sz w:val="21"/>
          <w:szCs w:val="21"/>
        </w:rPr>
      </w:pPr>
      <w:r>
        <w:rPr>
          <w:rFonts w:ascii="Arimo" w:hAnsi="Arimo" w:eastAsia="Arimo" w:cs="Arimo"/>
          <w:color w:val="000000"/>
          <w:sz w:val="21"/>
          <w:szCs w:val="21"/>
        </w:rPr>
        <w:t>git commit</w:t>
      </w:r>
    </w:p>
    <w:p w14:paraId="3326B391">
      <w:pPr>
        <w:spacing w:before="120" w:after="120" w:line="336" w:lineRule="auto"/>
        <w:ind w:left="0" w:firstLine="0"/>
        <w:jc w:val="left"/>
      </w:pPr>
      <w:r>
        <w:rPr>
          <w:rFonts w:ascii="Arimo" w:hAnsi="Arimo" w:eastAsia="Arimo" w:cs="Arimo"/>
          <w:color w:val="000000"/>
          <w:sz w:val="21"/>
          <w:szCs w:val="21"/>
        </w:rPr>
        <w:t>git push</w:t>
      </w:r>
    </w:p>
    <w:p w14:paraId="1B02FCE1">
      <w:pPr>
        <w:spacing w:before="120" w:after="120" w:line="336" w:lineRule="auto"/>
        <w:ind w:left="0" w:firstLine="0"/>
        <w:jc w:val="left"/>
      </w:pPr>
      <w:bookmarkStart w:id="0" w:name="_GoBack"/>
      <w:bookmarkEnd w:id="0"/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89038807-E374-4059-8A10-3E690611CF79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2682AC69-9F6A-447D-A621-C4B3B8AFA5EE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0CBE4DFD-DC91-4F1E-87EB-A9D31990E02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9CA1CD41-3DE9-432E-AEE0-F5D0E915FF30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38889779-EAE0-4AA8-9A77-7E598C92825B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nva Sans Bold">
    <w:altName w:val="Yu Gothic UI Semibold"/>
    <w:panose1 w:val="020B0803030501040103"/>
    <w:charset w:val="00"/>
    <w:family w:val="auto"/>
    <w:pitch w:val="default"/>
    <w:sig w:usb0="00000000" w:usb1="00000000" w:usb2="00000000" w:usb3="00000000" w:csb0="00000000" w:csb1="00000000"/>
  </w:font>
  <w:font w:name="Canva Sans">
    <w:altName w:val="Yu Gothic UI"/>
    <w:panose1 w:val="020B0503030501040103"/>
    <w:charset w:val="00"/>
    <w:family w:val="auto"/>
    <w:pitch w:val="default"/>
    <w:sig w:usb0="00000000" w:usb1="00000000" w:usb2="00000000" w:usb3="00000000" w:csb0="00000000" w:csb1="00000000"/>
  </w:font>
  <w:font w:name="Canva Sans Medium">
    <w:altName w:val="Segoe Print"/>
    <w:panose1 w:val="020B0603030501040103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EDDB5F60-946F-4289-9DF5-536EA49945F7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7" w:fontKey="{98FE710B-0A37-4F26-B7B9-68F555682A72}"/>
  </w:font>
  <w:font w:name="Arimo">
    <w:altName w:val="Utsaah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Arimo Bold">
    <w:altName w:val="Yu Gothic UI Semibold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8" w:fontKey="{A1794596-34F1-4340-A451-0EACBAB0D1C6}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  <w:embedRegular r:id="rId9" w:fontKey="{C7837237-E396-44B2-88E0-8554E12175E2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nsid w:val="C5B21285"/>
    <w:multiLevelType w:val="singleLevel"/>
    <w:tmpl w:val="C5B2128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</w:abstractNum>
  <w:abstractNum w:abstractNumId="5">
    <w:nsid w:val="59ADCABA"/>
    <w:multiLevelType w:val="multilevel"/>
    <w:tmpl w:val="59ADCAB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TrueTypeFonts/>
  <w:bordersDoNotSurroundHeader w:val="0"/>
  <w:bordersDoNotSurroundFooter w:val="0"/>
  <w:documentProtection w:enforcement="0"/>
  <w:displayHorizontalDrawingGridEvery w:val="1"/>
  <w:displayVerticalDrawingGridEvery w:val="1"/>
  <w:doNotShadeFormData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B46FC"/>
    <w:rsid w:val="73537F5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TotalTime>90</TotalTime>
  <ScaleCrop>false</ScaleCrop>
  <LinksUpToDate>false</LinksUpToDate>
  <Application>WPS Office_12.2.0.20323_F1E327BC-269C-435d-A152-05C5408002CA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2025-03-04T02:38:00Z</dcterms:created>
  <dc:creator>Apache POI</dc:creator>
  <cp:lastModifiedBy>03_Ammar DN.</cp:lastModifiedBy>
  <dcterms:modified xsi:type="dcterms:W3CDTF">2025-03-04T04:16:06Z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22D667C62DD94A6493E4DBEF78CEF024_13</vt:lpwstr>
  </property>
</Properties>
</file>